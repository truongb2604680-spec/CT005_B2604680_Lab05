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976C" w14:textId="77777777" w:rsidR="00516326" w:rsidRPr="004529F9" w:rsidRDefault="0046425D" w:rsidP="004529F9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32"/>
        </w:rPr>
      </w:pPr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>Trư</w:t>
      </w:r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>ờ</w:t>
      </w:r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 xml:space="preserve">ng Công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>Ngh</w:t>
      </w:r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>ệ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 xml:space="preserve"> Thông Tin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>và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 xml:space="preserve">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>Truy</w:t>
      </w:r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>ề</w:t>
      </w:r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>n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40"/>
          <w:szCs w:val="32"/>
        </w:rPr>
        <w:t xml:space="preserve"> Thông</w:t>
      </w:r>
    </w:p>
    <w:p w14:paraId="619789F9" w14:textId="77777777" w:rsidR="00AD26A2" w:rsidRDefault="00AD26A2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3B47DF6E" w14:textId="404CE91B" w:rsidR="00516326" w:rsidRPr="004529F9" w:rsidRDefault="0046425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Khoa Công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Ngh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ệ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ầ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n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M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ề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m</w:t>
      </w:r>
      <w:proofErr w:type="spellEnd"/>
    </w:p>
    <w:p w14:paraId="268D3E32" w14:textId="77777777" w:rsidR="00AD26A2" w:rsidRDefault="00AD26A2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F534697" w14:textId="0D94F525" w:rsidR="00516326" w:rsidRPr="004529F9" w:rsidRDefault="0046425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Môn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h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ọ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c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: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N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ề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n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t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ả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ng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công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ngh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ệ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s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ố</w:t>
      </w:r>
      <w:proofErr w:type="spellEnd"/>
    </w:p>
    <w:p w14:paraId="41EDB7E7" w14:textId="77777777" w:rsidR="00AD26A2" w:rsidRDefault="00AD26A2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8C80192" w14:textId="1397CF05" w:rsidR="00516326" w:rsidRPr="004529F9" w:rsidRDefault="0046425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H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ọ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và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tên</w:t>
      </w:r>
      <w:proofErr w:type="spellEnd"/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: Võ Minh Trư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ờ</w:t>
      </w: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ng</w:t>
      </w:r>
    </w:p>
    <w:p w14:paraId="50C9B111" w14:textId="77777777" w:rsidR="00AD26A2" w:rsidRDefault="00AD26A2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3BF11B66" w14:textId="57B4DE86" w:rsidR="00516326" w:rsidRDefault="0046425D">
      <w:pPr>
        <w:rPr>
          <w:rFonts w:ascii="Times New Roman" w:hAnsi="Times New Roman" w:cs="Times New Roman"/>
          <w:sz w:val="28"/>
          <w:szCs w:val="28"/>
        </w:rPr>
        <w:sectPr w:rsidR="00516326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 w:rsidRPr="004529F9">
        <w:rPr>
          <w:rFonts w:ascii="Times New Roman" w:hAnsi="Times New Roman" w:cs="Times New Roman"/>
          <w:b/>
          <w:bCs/>
          <w:i/>
          <w:iCs/>
          <w:sz w:val="32"/>
          <w:szCs w:val="32"/>
        </w:rPr>
        <w:t>MSSV: B2604680</w:t>
      </w:r>
    </w:p>
    <w:p w14:paraId="2BB4FE55" w14:textId="77777777" w:rsidR="00516326" w:rsidRDefault="0046425D">
      <w:pPr>
        <w:pStyle w:val="Heading1"/>
      </w:pPr>
      <w:r>
        <w:lastRenderedPageBreak/>
        <w:t>Lab 2: Microsoft word và Google docs</w:t>
      </w:r>
    </w:p>
    <w:p w14:paraId="598DDA65" w14:textId="77777777" w:rsidR="00516326" w:rsidRDefault="0046425D">
      <w:pPr>
        <w:pStyle w:val="Heading2"/>
        <w:numPr>
          <w:ilvl w:val="1"/>
          <w:numId w:val="0"/>
        </w:num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</w:t>
      </w:r>
      <w:r>
        <w:rPr>
          <w:lang w:val="en-US"/>
        </w:rPr>
        <w:t>ự</w:t>
      </w:r>
      <w:r>
        <w:rPr>
          <w:lang w:val="en-US"/>
        </w:rPr>
        <w:t>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</w:t>
      </w:r>
      <w:r>
        <w:rPr>
          <w:lang w:val="en-US"/>
        </w:rPr>
        <w:t>ố</w:t>
      </w:r>
      <w:proofErr w:type="spellEnd"/>
      <w:r>
        <w:rPr>
          <w:lang w:val="en-US"/>
        </w:rPr>
        <w:t xml:space="preserve"> 1 - </w:t>
      </w:r>
      <w:proofErr w:type="spellStart"/>
      <w:r>
        <w:rPr>
          <w:lang w:val="en-US"/>
        </w:rPr>
        <w:t>Tr</w:t>
      </w:r>
      <w:r>
        <w:rPr>
          <w:lang w:val="en-US"/>
        </w:rPr>
        <w:t>ộ</w:t>
      </w:r>
      <w:r>
        <w:rPr>
          <w:lang w:val="en-US"/>
        </w:rPr>
        <w:t>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</w:t>
      </w:r>
      <w:r>
        <w:rPr>
          <w:lang w:val="en-US"/>
        </w:rPr>
        <w:t>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</w:t>
      </w:r>
      <w:r>
        <w:rPr>
          <w:lang w:val="en-US"/>
        </w:rPr>
        <w:t>ệ</w:t>
      </w:r>
      <w:r>
        <w:rPr>
          <w:lang w:val="en-US"/>
        </w:rPr>
        <w:t>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</w:t>
      </w:r>
      <w:r>
        <w:rPr>
          <w:lang w:val="en-US"/>
        </w:rPr>
        <w:t>ừ</w:t>
      </w:r>
      <w:proofErr w:type="spellEnd"/>
      <w:r>
        <w:rPr>
          <w:lang w:val="en-US"/>
        </w:rPr>
        <w:t xml:space="preserve"> Excel</w:t>
      </w:r>
    </w:p>
    <w:p w14:paraId="32003487" w14:textId="77777777" w:rsidR="00516326" w:rsidRDefault="0046425D">
      <w:pPr>
        <w:pStyle w:val="Heading2"/>
        <w:numPr>
          <w:ilvl w:val="1"/>
          <w:numId w:val="0"/>
        </w:numPr>
        <w:rPr>
          <w:lang w:val="en-US"/>
        </w:rPr>
      </w:pPr>
      <w:r>
        <w:rPr>
          <w:lang w:val="en-US"/>
        </w:rPr>
        <w:t xml:space="preserve">1.1 </w:t>
      </w:r>
      <w:proofErr w:type="spellStart"/>
      <w:r>
        <w:rPr>
          <w:lang w:val="en-US"/>
        </w:rPr>
        <w:t>T</w:t>
      </w:r>
      <w:r>
        <w:rPr>
          <w:lang w:val="en-US"/>
        </w:rPr>
        <w:t>ạ</w:t>
      </w:r>
      <w:r>
        <w:rPr>
          <w:lang w:val="en-US"/>
        </w:rPr>
        <w:t>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</w:t>
      </w:r>
      <w:r>
        <w:rPr>
          <w:lang w:val="en-US"/>
        </w:rPr>
        <w:t>ệ</w:t>
      </w:r>
      <w:r>
        <w:rPr>
          <w:lang w:val="en-US"/>
        </w:rPr>
        <w:t>p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tin  </w:t>
      </w:r>
      <w:proofErr w:type="spellStart"/>
      <w:r>
        <w:rPr>
          <w:lang w:val="en-US"/>
        </w:rPr>
        <w:t>cơ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</w:t>
      </w:r>
      <w:r>
        <w:rPr>
          <w:lang w:val="en-US"/>
        </w:rPr>
        <w:t>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</w:t>
      </w:r>
      <w:r>
        <w:rPr>
          <w:lang w:val="en-US"/>
        </w:rPr>
        <w:t>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</w:t>
      </w:r>
      <w:r>
        <w:rPr>
          <w:lang w:val="en-US"/>
        </w:rPr>
        <w:t>ệ</w:t>
      </w:r>
      <w:r>
        <w:rPr>
          <w:lang w:val="en-US"/>
        </w:rPr>
        <w:t>u</w:t>
      </w:r>
      <w:proofErr w:type="spellEnd"/>
    </w:p>
    <w:p w14:paraId="4CEBDEBB" w14:textId="77777777" w:rsidR="00516326" w:rsidRDefault="00516326">
      <w:pPr>
        <w:rPr>
          <w:rFonts w:ascii="Times New Roman" w:hAnsi="Times New Roman" w:cs="Times New Roman"/>
          <w:sz w:val="28"/>
          <w:szCs w:val="28"/>
        </w:rPr>
      </w:pPr>
    </w:p>
    <w:p w14:paraId="0FCC94E9" w14:textId="77777777" w:rsidR="00516326" w:rsidRDefault="0046425D">
      <w:r>
        <w:rPr>
          <w:noProof/>
        </w:rPr>
        <w:drawing>
          <wp:inline distT="0" distB="0" distL="114300" distR="114300" wp14:anchorId="5CAA3E87" wp14:editId="0A2DA3BA">
            <wp:extent cx="5274310" cy="207518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9747B" w14:textId="77777777" w:rsidR="00516326" w:rsidRDefault="00516326"/>
    <w:p w14:paraId="6C76513F" w14:textId="77777777" w:rsidR="00516326" w:rsidRDefault="0046425D">
      <w:pPr>
        <w:pStyle w:val="Heading2"/>
        <w:numPr>
          <w:ilvl w:val="1"/>
          <w:numId w:val="0"/>
        </w:numPr>
        <w:rPr>
          <w:lang w:val="en-US"/>
        </w:rPr>
      </w:pPr>
      <w:r>
        <w:rPr>
          <w:lang w:val="en-US"/>
        </w:rPr>
        <w:t xml:space="preserve">1.2 </w:t>
      </w:r>
      <w:proofErr w:type="spellStart"/>
      <w:r>
        <w:rPr>
          <w:lang w:val="en-US"/>
        </w:rPr>
        <w:t>T</w:t>
      </w:r>
      <w:r>
        <w:rPr>
          <w:lang w:val="en-US"/>
        </w:rPr>
        <w:t>ạ</w:t>
      </w:r>
      <w:r>
        <w:rPr>
          <w:lang w:val="en-US"/>
        </w:rPr>
        <w:t>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</w:t>
      </w:r>
      <w:r>
        <w:rPr>
          <w:lang w:val="en-US"/>
        </w:rPr>
        <w:t>ệ</w:t>
      </w:r>
      <w:r>
        <w:rPr>
          <w:lang w:val="en-US"/>
        </w:rPr>
        <w:t>p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</w:t>
      </w:r>
      <w:r>
        <w:rPr>
          <w:lang w:val="en-US"/>
        </w:rPr>
        <w:t>ộ</w:t>
      </w:r>
      <w:r>
        <w:rPr>
          <w:lang w:val="en-US"/>
        </w:rPr>
        <w:t>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</w:p>
    <w:p w14:paraId="1217D16E" w14:textId="77777777" w:rsidR="00516326" w:rsidRDefault="00516326"/>
    <w:p w14:paraId="36CA2009" w14:textId="77777777" w:rsidR="00516326" w:rsidRDefault="0046425D">
      <w:r>
        <w:rPr>
          <w:noProof/>
        </w:rPr>
        <w:drawing>
          <wp:inline distT="0" distB="0" distL="114300" distR="114300" wp14:anchorId="13EED284" wp14:editId="4C0ED16B">
            <wp:extent cx="4452620" cy="3537585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C028" w14:textId="77777777" w:rsidR="00516326" w:rsidRDefault="00516326"/>
    <w:p w14:paraId="26476B91" w14:textId="77777777" w:rsidR="00516326" w:rsidRDefault="00516326"/>
    <w:p w14:paraId="1CF65386" w14:textId="77777777" w:rsidR="00516326" w:rsidRDefault="00516326"/>
    <w:p w14:paraId="30EF0EDA" w14:textId="77777777" w:rsidR="00516326" w:rsidRDefault="00516326"/>
    <w:p w14:paraId="5E198C7F" w14:textId="77777777" w:rsidR="00516326" w:rsidRDefault="00516326"/>
    <w:p w14:paraId="152FD309" w14:textId="77777777" w:rsidR="00516326" w:rsidRDefault="00516326"/>
    <w:p w14:paraId="66BFAD26" w14:textId="77777777" w:rsidR="00516326" w:rsidRDefault="00516326"/>
    <w:p w14:paraId="62628370" w14:textId="77777777" w:rsidR="00516326" w:rsidRDefault="00516326"/>
    <w:p w14:paraId="78594A75" w14:textId="77777777" w:rsidR="00516326" w:rsidRDefault="0046425D">
      <w:pPr>
        <w:pStyle w:val="Heading2"/>
        <w:numPr>
          <w:ilvl w:val="1"/>
          <w:numId w:val="0"/>
        </w:numPr>
        <w:rPr>
          <w:lang w:val="en-US"/>
        </w:rPr>
      </w:pPr>
      <w:r>
        <w:rPr>
          <w:lang w:val="en-US"/>
        </w:rPr>
        <w:lastRenderedPageBreak/>
        <w:t xml:space="preserve">1.3 </w:t>
      </w:r>
      <w:proofErr w:type="spellStart"/>
      <w:r>
        <w:rPr>
          <w:lang w:val="en-US"/>
        </w:rPr>
        <w:t>xu</w:t>
      </w:r>
      <w:r>
        <w:rPr>
          <w:lang w:val="en-US"/>
        </w:rPr>
        <w:t>ấ</w:t>
      </w:r>
      <w:r>
        <w:rPr>
          <w:lang w:val="en-US"/>
        </w:rPr>
        <w:t>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</w:t>
      </w:r>
      <w:r>
        <w:rPr>
          <w:lang w:val="en-US"/>
        </w:rPr>
        <w:t>ế</w:t>
      </w:r>
      <w:r>
        <w:rPr>
          <w:lang w:val="en-US"/>
        </w:rPr>
        <w:t>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</w:t>
      </w:r>
      <w:r>
        <w:rPr>
          <w:lang w:val="en-US"/>
        </w:rPr>
        <w:t>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</w:t>
      </w:r>
      <w:r>
        <w:rPr>
          <w:lang w:val="en-US"/>
        </w:rPr>
        <w:t>ọ</w:t>
      </w:r>
      <w:r>
        <w:rPr>
          <w:lang w:val="en-US"/>
        </w:rPr>
        <w:t>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</w:p>
    <w:p w14:paraId="148A647D" w14:textId="77777777" w:rsidR="00516326" w:rsidRDefault="00516326"/>
    <w:p w14:paraId="1C3DDE2A" w14:textId="77777777" w:rsidR="00516326" w:rsidRDefault="0046425D">
      <w:r>
        <w:rPr>
          <w:noProof/>
        </w:rPr>
        <w:drawing>
          <wp:inline distT="0" distB="0" distL="114300" distR="114300" wp14:anchorId="6F84C9F0" wp14:editId="5443F4BF">
            <wp:extent cx="5265420" cy="310959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0A111" w14:textId="77777777" w:rsidR="00516326" w:rsidRDefault="00516326"/>
    <w:p w14:paraId="3DAFB84E" w14:textId="77777777" w:rsidR="00516326" w:rsidRDefault="00516326">
      <w:pPr>
        <w:rPr>
          <w:rFonts w:ascii="Times New Roman" w:hAnsi="Times New Roman" w:cs="Times New Roman"/>
          <w:sz w:val="28"/>
          <w:szCs w:val="28"/>
        </w:rPr>
      </w:pPr>
      <w:hyperlink r:id="rId11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https://docs.google.com/document/d/1tWCdRaHN_u9eDuzgGBparqUoPZTpZaoZ/edit?usp=sharing&amp;ouid=105821237530014161169&amp;rtpof=true&amp;sd=true_x000C_</w:t>
        </w:r>
      </w:hyperlink>
    </w:p>
    <w:p w14:paraId="193E6BD8" w14:textId="77777777" w:rsidR="00516326" w:rsidRDefault="00516326"/>
    <w:p w14:paraId="0ABBF957" w14:textId="77777777" w:rsidR="00516326" w:rsidRDefault="0046425D">
      <w:pPr>
        <w:pStyle w:val="Heading2"/>
        <w:numPr>
          <w:ilvl w:val="1"/>
          <w:numId w:val="0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</w:t>
      </w:r>
      <w:r>
        <w:rPr>
          <w:lang w:val="en-US"/>
        </w:rPr>
        <w:t>ự</w:t>
      </w:r>
      <w:r>
        <w:rPr>
          <w:lang w:val="en-US"/>
        </w:rPr>
        <w:t>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</w:t>
      </w:r>
      <w:r>
        <w:rPr>
          <w:lang w:val="en-US"/>
        </w:rPr>
        <w:t>ố</w:t>
      </w:r>
      <w:proofErr w:type="spellEnd"/>
      <w:r>
        <w:rPr>
          <w:lang w:val="en-US"/>
        </w:rPr>
        <w:t xml:space="preserve"> 2 - </w:t>
      </w:r>
      <w:proofErr w:type="spellStart"/>
      <w:r>
        <w:rPr>
          <w:lang w:val="en-US"/>
        </w:rPr>
        <w:t>T</w:t>
      </w:r>
      <w:r>
        <w:rPr>
          <w:lang w:val="en-US"/>
        </w:rPr>
        <w:t>ạ</w:t>
      </w:r>
      <w:r>
        <w:rPr>
          <w:lang w:val="en-US"/>
        </w:rPr>
        <w:t>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</w:t>
      </w:r>
      <w:r>
        <w:rPr>
          <w:lang w:val="en-US"/>
        </w:rPr>
        <w:t>ụ</w:t>
      </w:r>
      <w:r>
        <w:rPr>
          <w:lang w:val="en-US"/>
        </w:rPr>
        <w:t>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</w:t>
      </w:r>
      <w:r>
        <w:rPr>
          <w:lang w:val="en-US"/>
        </w:rPr>
        <w:t>ụ</w:t>
      </w:r>
      <w:r>
        <w:rPr>
          <w:lang w:val="en-US"/>
        </w:rPr>
        <w:t>c</w:t>
      </w:r>
      <w:proofErr w:type="spellEnd"/>
    </w:p>
    <w:p w14:paraId="68593719" w14:textId="77777777" w:rsidR="00516326" w:rsidRDefault="0046425D">
      <w:pPr>
        <w:pStyle w:val="Heading2"/>
        <w:numPr>
          <w:ilvl w:val="1"/>
          <w:numId w:val="0"/>
        </w:numPr>
        <w:rPr>
          <w:lang w:val="en-US"/>
        </w:rPr>
      </w:pPr>
      <w:r>
        <w:rPr>
          <w:lang w:val="en-US"/>
        </w:rPr>
        <w:t>Section 1</w:t>
      </w:r>
    </w:p>
    <w:p w14:paraId="41A3B8A3" w14:textId="77777777" w:rsidR="00516326" w:rsidRDefault="0046425D">
      <w:pPr>
        <w:sectPr w:rsidR="00516326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114300" distR="114300" wp14:anchorId="4E112744" wp14:editId="031C3A6B">
            <wp:extent cx="5767070" cy="3585210"/>
            <wp:effectExtent l="0" t="0" r="11430" b="889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F1709" w14:textId="77777777" w:rsidR="00516326" w:rsidRDefault="0046425D">
      <w:r>
        <w:rPr>
          <w:noProof/>
        </w:rPr>
        <w:lastRenderedPageBreak/>
        <w:drawing>
          <wp:inline distT="0" distB="0" distL="114300" distR="114300" wp14:anchorId="6CF9BEC2" wp14:editId="441818E8">
            <wp:extent cx="5265420" cy="2880995"/>
            <wp:effectExtent l="0" t="0" r="5080" b="190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9B99" w14:textId="77777777" w:rsidR="00516326" w:rsidRDefault="00516326"/>
    <w:p w14:paraId="35850291" w14:textId="77777777" w:rsidR="00516326" w:rsidRDefault="0046425D">
      <w:r>
        <w:rPr>
          <w:noProof/>
        </w:rPr>
        <w:drawing>
          <wp:inline distT="0" distB="0" distL="114300" distR="114300" wp14:anchorId="6B805392" wp14:editId="3512F955">
            <wp:extent cx="5265420" cy="2872740"/>
            <wp:effectExtent l="0" t="0" r="5080" b="1016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412D" w14:textId="77777777" w:rsidR="00516326" w:rsidRDefault="0046425D">
      <w:pPr>
        <w:pStyle w:val="Heading2"/>
        <w:numPr>
          <w:ilvl w:val="1"/>
          <w:numId w:val="0"/>
        </w:numPr>
        <w:rPr>
          <w:lang w:val="en-US"/>
        </w:rPr>
      </w:pPr>
      <w:r>
        <w:rPr>
          <w:lang w:val="en-US"/>
        </w:rPr>
        <w:t>Section 2</w:t>
      </w:r>
    </w:p>
    <w:p w14:paraId="4C9146A5" w14:textId="77777777" w:rsidR="00516326" w:rsidRDefault="0046425D">
      <w:pPr>
        <w:sectPr w:rsidR="00516326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114300" distR="114300" wp14:anchorId="33F3FDEF" wp14:editId="32617B50">
            <wp:extent cx="5266690" cy="2468245"/>
            <wp:effectExtent l="0" t="0" r="3810" b="825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005F9" w14:textId="77777777" w:rsidR="00516326" w:rsidRDefault="0046425D">
      <w:r>
        <w:rPr>
          <w:noProof/>
        </w:rPr>
        <w:lastRenderedPageBreak/>
        <w:drawing>
          <wp:inline distT="0" distB="0" distL="114300" distR="114300" wp14:anchorId="60C47C75" wp14:editId="6CE790E2">
            <wp:extent cx="5272405" cy="2824480"/>
            <wp:effectExtent l="0" t="0" r="10795" b="762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22016" w14:textId="77777777" w:rsidR="00516326" w:rsidRDefault="00516326"/>
    <w:p w14:paraId="19B888A9" w14:textId="787662A7" w:rsidR="00642D63" w:rsidRDefault="00642D63" w:rsidP="002734F1">
      <w:pPr>
        <w:pStyle w:val="Heading2"/>
      </w:pPr>
      <w:proofErr w:type="spellStart"/>
      <w:r w:rsidRPr="00642D63">
        <w:t>Đường</w:t>
      </w:r>
      <w:proofErr w:type="spellEnd"/>
      <w:r w:rsidRPr="00642D63">
        <w:t xml:space="preserve"> </w:t>
      </w:r>
      <w:proofErr w:type="spellStart"/>
      <w:r w:rsidRPr="00642D63">
        <w:t>liên</w:t>
      </w:r>
      <w:proofErr w:type="spellEnd"/>
      <w:r w:rsidRPr="00642D63">
        <w:t xml:space="preserve"> </w:t>
      </w:r>
      <w:proofErr w:type="spellStart"/>
      <w:r w:rsidRPr="00642D63">
        <w:t>kết</w:t>
      </w:r>
      <w:proofErr w:type="spellEnd"/>
      <w:r w:rsidRPr="00642D63">
        <w:t xml:space="preserve"> </w:t>
      </w:r>
      <w:proofErr w:type="spellStart"/>
      <w:r w:rsidRPr="00642D63">
        <w:t>bài</w:t>
      </w:r>
      <w:proofErr w:type="spellEnd"/>
      <w:r w:rsidRPr="00642D63">
        <w:t xml:space="preserve"> </w:t>
      </w:r>
      <w:proofErr w:type="spellStart"/>
      <w:r w:rsidRPr="00642D63">
        <w:t>thực</w:t>
      </w:r>
      <w:proofErr w:type="spellEnd"/>
      <w:r w:rsidRPr="00642D63">
        <w:t xml:space="preserve"> </w:t>
      </w:r>
      <w:proofErr w:type="spellStart"/>
      <w:r w:rsidRPr="00642D63">
        <w:t>hành</w:t>
      </w:r>
      <w:proofErr w:type="spellEnd"/>
      <w:r w:rsidRPr="00642D63">
        <w:t xml:space="preserve"> </w:t>
      </w:r>
      <w:proofErr w:type="spellStart"/>
      <w:r w:rsidRPr="00642D63">
        <w:t>số</w:t>
      </w:r>
      <w:proofErr w:type="spellEnd"/>
      <w:r w:rsidRPr="00642D63">
        <w:t xml:space="preserve"> 2:</w:t>
      </w:r>
      <w:r>
        <w:t xml:space="preserve"> </w:t>
      </w:r>
      <w:hyperlink r:id="rId17" w:history="1">
        <w:r w:rsidR="005C27FF" w:rsidRPr="005C27FF">
          <w:rPr>
            <w:rStyle w:val="Hyperlink"/>
          </w:rPr>
          <w:t>https://docs.google.com/document/d/15tkX5Er9YKxtej55_QdHhxN7c3HEzNpR/edit?usp=drive_li</w:t>
        </w:r>
        <w:r w:rsidR="005C27FF" w:rsidRPr="005C27FF">
          <w:rPr>
            <w:rStyle w:val="Hyperlink"/>
          </w:rPr>
          <w:t>n</w:t>
        </w:r>
        <w:r w:rsidR="005C27FF" w:rsidRPr="005C27FF">
          <w:rPr>
            <w:rStyle w:val="Hyperlink"/>
          </w:rPr>
          <w:t>k&amp;ouid=105821237530014161169&amp;rtpof=true&amp;sd=true</w:t>
        </w:r>
      </w:hyperlink>
    </w:p>
    <w:p w14:paraId="190E10B2" w14:textId="01B9ECEC" w:rsidR="00642D63" w:rsidRDefault="00642D63" w:rsidP="00642D63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 – Google docs</w:t>
      </w:r>
    </w:p>
    <w:p w14:paraId="15B2BFF0" w14:textId="2D541384" w:rsidR="00642D63" w:rsidRDefault="00642D63">
      <w:r>
        <w:rPr>
          <w:noProof/>
        </w:rPr>
        <w:drawing>
          <wp:inline distT="0" distB="0" distL="0" distR="0" wp14:anchorId="0D7D7337" wp14:editId="1CF767E3">
            <wp:extent cx="5274310" cy="2718435"/>
            <wp:effectExtent l="0" t="0" r="2540" b="5715"/>
            <wp:docPr id="4561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3121" name="Picture 4561931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B4A7" w14:textId="77777777" w:rsidR="00642D63" w:rsidRDefault="00642D63"/>
    <w:p w14:paraId="1E46A6A4" w14:textId="1773A11F" w:rsidR="002734F1" w:rsidRDefault="00115399" w:rsidP="002734F1">
      <w:r>
        <w:rPr>
          <w:noProof/>
        </w:rPr>
        <w:drawing>
          <wp:inline distT="0" distB="0" distL="0" distR="0" wp14:anchorId="524582B6" wp14:editId="580539FB">
            <wp:extent cx="4997707" cy="400071"/>
            <wp:effectExtent l="0" t="0" r="0" b="0"/>
            <wp:docPr id="1478740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40684" name="Picture 14787406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8343" w14:textId="77777777" w:rsidR="002734F1" w:rsidRDefault="002734F1" w:rsidP="002734F1"/>
    <w:p w14:paraId="28019B06" w14:textId="5D4222E1" w:rsidR="00115399" w:rsidRDefault="002734F1" w:rsidP="002734F1">
      <w:pPr>
        <w:pStyle w:val="Heading2"/>
      </w:pPr>
      <w:proofErr w:type="spellStart"/>
      <w:r>
        <w:lastRenderedPageBreak/>
        <w:t>Đường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3: </w:t>
      </w:r>
      <w:hyperlink r:id="rId20" w:history="1">
        <w:r w:rsidR="005C27FF" w:rsidRPr="005C27FF">
          <w:rPr>
            <w:rStyle w:val="Hyperlink"/>
          </w:rPr>
          <w:t>https://docs.google.com/document/d/1Ur-NkUvezQnzju8_jzOrCpwAX</w:t>
        </w:r>
        <w:r w:rsidR="005C27FF" w:rsidRPr="005C27FF">
          <w:rPr>
            <w:rStyle w:val="Hyperlink"/>
          </w:rPr>
          <w:t>n</w:t>
        </w:r>
        <w:r w:rsidR="005C27FF" w:rsidRPr="005C27FF">
          <w:rPr>
            <w:rStyle w:val="Hyperlink"/>
          </w:rPr>
          <w:t>H7DESF92zBgCg_dAs/edit?usp=drive_link</w:t>
        </w:r>
      </w:hyperlink>
    </w:p>
    <w:p w14:paraId="74EE2660" w14:textId="70E4B9D6" w:rsidR="002734F1" w:rsidRDefault="002734F1" w:rsidP="002734F1"/>
    <w:p w14:paraId="31CAA90A" w14:textId="77777777" w:rsidR="002734F1" w:rsidRDefault="002734F1" w:rsidP="002734F1"/>
    <w:p w14:paraId="5D07A9CB" w14:textId="77777777" w:rsidR="002734F1" w:rsidRDefault="002734F1" w:rsidP="002734F1"/>
    <w:p w14:paraId="3246529E" w14:textId="77777777" w:rsidR="002734F1" w:rsidRDefault="002734F1" w:rsidP="002734F1"/>
    <w:p w14:paraId="75C37BB7" w14:textId="77777777" w:rsidR="002734F1" w:rsidRDefault="002734F1" w:rsidP="002734F1"/>
    <w:p w14:paraId="069EB4F3" w14:textId="77777777" w:rsidR="002734F1" w:rsidRDefault="002734F1" w:rsidP="002734F1"/>
    <w:p w14:paraId="6D6A5654" w14:textId="2EA2B0EC" w:rsidR="002734F1" w:rsidRDefault="002734F1" w:rsidP="002734F1">
      <w:pPr>
        <w:pStyle w:val="Heading1"/>
      </w:pPr>
      <w:r>
        <w:t>lab</w:t>
      </w:r>
      <w:r w:rsidRPr="002734F1">
        <w:t xml:space="preserve"> 3: Microsoft Excel và Google Sheets</w:t>
      </w:r>
    </w:p>
    <w:p w14:paraId="2A3B6995" w14:textId="38872EFB" w:rsidR="002734F1" w:rsidRDefault="002734F1" w:rsidP="002734F1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1: Microsoft Excel</w:t>
      </w:r>
    </w:p>
    <w:p w14:paraId="16CE4978" w14:textId="097A5431" w:rsidR="002734F1" w:rsidRDefault="00F51551" w:rsidP="00F51551">
      <w:pPr>
        <w:pStyle w:val="Heading2"/>
      </w:pPr>
      <w:r w:rsidRPr="00F51551">
        <w:t xml:space="preserve">1.1 Sheet </w:t>
      </w:r>
      <w:proofErr w:type="spellStart"/>
      <w:r w:rsidRPr="00F51551">
        <w:t>T</w:t>
      </w:r>
      <w:r>
        <w:t>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593C5B04" w14:textId="06BB5B29" w:rsidR="00F51551" w:rsidRDefault="00F51551" w:rsidP="00F51551">
      <w:pPr>
        <w:rPr>
          <w:lang w:val="en" w:eastAsia="en-US"/>
        </w:rPr>
      </w:pPr>
      <w:r w:rsidRPr="00F51551">
        <w:rPr>
          <w:noProof/>
          <w:lang w:val="en" w:eastAsia="en-US"/>
        </w:rPr>
        <w:drawing>
          <wp:inline distT="0" distB="0" distL="0" distR="0" wp14:anchorId="5CA4DF80" wp14:editId="6B907AC6">
            <wp:extent cx="5274310" cy="2996565"/>
            <wp:effectExtent l="0" t="0" r="2540" b="0"/>
            <wp:docPr id="144750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061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8C45" w14:textId="29F4562B" w:rsidR="00F51551" w:rsidRDefault="00F51551" w:rsidP="00F51551">
      <w:pPr>
        <w:pStyle w:val="Heading2"/>
      </w:pPr>
      <w:r>
        <w:lastRenderedPageBreak/>
        <w:t xml:space="preserve">1.2 Sheet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</w:p>
    <w:p w14:paraId="591E595B" w14:textId="62914DC9" w:rsidR="00F51551" w:rsidRDefault="00F51551" w:rsidP="00F51551">
      <w:pPr>
        <w:rPr>
          <w:lang w:val="en" w:eastAsia="en-US"/>
        </w:rPr>
      </w:pPr>
      <w:r w:rsidRPr="00F51551">
        <w:rPr>
          <w:noProof/>
          <w:lang w:val="en" w:eastAsia="en-US"/>
        </w:rPr>
        <w:drawing>
          <wp:inline distT="0" distB="0" distL="0" distR="0" wp14:anchorId="7B61F5E7" wp14:editId="7806F483">
            <wp:extent cx="5274310" cy="2983865"/>
            <wp:effectExtent l="0" t="0" r="2540" b="6985"/>
            <wp:docPr id="46113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34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B3BC" w14:textId="77777777" w:rsidR="00F51551" w:rsidRDefault="00F51551" w:rsidP="00F51551">
      <w:pPr>
        <w:pStyle w:val="Heading2"/>
      </w:pPr>
    </w:p>
    <w:p w14:paraId="2928E329" w14:textId="77777777" w:rsidR="00826FC0" w:rsidRDefault="00826FC0" w:rsidP="00826FC0">
      <w:pPr>
        <w:pStyle w:val="Heading2"/>
      </w:pPr>
    </w:p>
    <w:p w14:paraId="1DB1290E" w14:textId="77777777" w:rsidR="00826FC0" w:rsidRDefault="00826FC0" w:rsidP="00F51551">
      <w:pPr>
        <w:pStyle w:val="Heading2"/>
      </w:pPr>
    </w:p>
    <w:p w14:paraId="388E199E" w14:textId="72FAE1B1" w:rsidR="00F51551" w:rsidRDefault="00F51551" w:rsidP="00F51551">
      <w:pPr>
        <w:pStyle w:val="Heading2"/>
      </w:pPr>
      <w:r>
        <w:t xml:space="preserve">1.3 Sheet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35F21110" w14:textId="77777777" w:rsidR="00826FC0" w:rsidRDefault="00826FC0" w:rsidP="00F51551">
      <w:pPr>
        <w:rPr>
          <w:lang w:val="en" w:eastAsia="en-US"/>
        </w:rPr>
      </w:pPr>
    </w:p>
    <w:p w14:paraId="748C09FE" w14:textId="77777777" w:rsidR="00826FC0" w:rsidRDefault="00826FC0" w:rsidP="00F51551">
      <w:pPr>
        <w:rPr>
          <w:lang w:val="en" w:eastAsia="en-US"/>
        </w:rPr>
      </w:pPr>
    </w:p>
    <w:p w14:paraId="0A8786C0" w14:textId="3080CB57" w:rsidR="00826FC0" w:rsidRPr="00826FC0" w:rsidRDefault="00F51551" w:rsidP="00826FC0">
      <w:pPr>
        <w:rPr>
          <w:lang w:val="en" w:eastAsia="en-US"/>
        </w:rPr>
      </w:pPr>
      <w:r w:rsidRPr="00F51551">
        <w:rPr>
          <w:noProof/>
          <w:lang w:val="en" w:eastAsia="en-US"/>
        </w:rPr>
        <w:drawing>
          <wp:inline distT="0" distB="0" distL="0" distR="0" wp14:anchorId="15D20F1A" wp14:editId="72D9E5F0">
            <wp:extent cx="5274310" cy="3025775"/>
            <wp:effectExtent l="0" t="0" r="2540" b="3175"/>
            <wp:docPr id="90612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235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D063" w14:textId="74AF777A" w:rsidR="00F51551" w:rsidRDefault="00F51551" w:rsidP="00F51551">
      <w:pPr>
        <w:pStyle w:val="Heading2"/>
      </w:pPr>
      <w:r>
        <w:t xml:space="preserve">1.4 Sheet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</w:p>
    <w:p w14:paraId="33423115" w14:textId="77777777" w:rsidR="00826FC0" w:rsidRDefault="00826FC0" w:rsidP="00F51551">
      <w:pPr>
        <w:rPr>
          <w:lang w:val="en" w:eastAsia="en-US"/>
        </w:rPr>
      </w:pPr>
    </w:p>
    <w:p w14:paraId="77871BF5" w14:textId="77777777" w:rsidR="00826FC0" w:rsidRDefault="00826FC0" w:rsidP="00F51551">
      <w:pPr>
        <w:rPr>
          <w:lang w:val="en" w:eastAsia="en-US"/>
        </w:rPr>
      </w:pPr>
    </w:p>
    <w:p w14:paraId="1AE12A89" w14:textId="77777777" w:rsidR="00826FC0" w:rsidRDefault="00826FC0" w:rsidP="00F51551">
      <w:pPr>
        <w:rPr>
          <w:lang w:val="en" w:eastAsia="en-US"/>
        </w:rPr>
      </w:pPr>
    </w:p>
    <w:p w14:paraId="31667F6F" w14:textId="747DE573" w:rsidR="00826FC0" w:rsidRPr="00826FC0" w:rsidRDefault="00F51551" w:rsidP="00826FC0">
      <w:pPr>
        <w:rPr>
          <w:lang w:val="en" w:eastAsia="en-US"/>
        </w:rPr>
      </w:pPr>
      <w:r w:rsidRPr="00F51551">
        <w:rPr>
          <w:noProof/>
          <w:lang w:val="en" w:eastAsia="en-US"/>
        </w:rPr>
        <w:lastRenderedPageBreak/>
        <w:drawing>
          <wp:inline distT="0" distB="0" distL="0" distR="0" wp14:anchorId="6B346FAA" wp14:editId="0A1F6679">
            <wp:extent cx="5274310" cy="3015615"/>
            <wp:effectExtent l="0" t="0" r="2540" b="0"/>
            <wp:docPr id="36783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36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BCF1" w14:textId="434B0E0A" w:rsidR="00F51551" w:rsidRDefault="00F51551" w:rsidP="00F51551">
      <w:pPr>
        <w:pStyle w:val="Heading2"/>
      </w:pPr>
      <w:proofErr w:type="gramStart"/>
      <w:r>
        <w:t>1.5  Sheet</w:t>
      </w:r>
      <w:proofErr w:type="gram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20E3BB4E" w14:textId="77777777" w:rsidR="00F51551" w:rsidRDefault="00F51551" w:rsidP="00F51551">
      <w:pPr>
        <w:rPr>
          <w:lang w:val="en" w:eastAsia="en-US"/>
        </w:rPr>
      </w:pPr>
    </w:p>
    <w:p w14:paraId="65EA5FC8" w14:textId="77777777" w:rsidR="00F51551" w:rsidRDefault="00826FC0" w:rsidP="00F51551">
      <w:pPr>
        <w:rPr>
          <w:lang w:val="en" w:eastAsia="en-US"/>
        </w:rPr>
      </w:pPr>
      <w:r w:rsidRPr="00826FC0">
        <w:rPr>
          <w:noProof/>
          <w:lang w:val="en" w:eastAsia="en-US"/>
        </w:rPr>
        <w:drawing>
          <wp:inline distT="0" distB="0" distL="0" distR="0" wp14:anchorId="405A8BC4" wp14:editId="56E907CB">
            <wp:extent cx="5274310" cy="3018155"/>
            <wp:effectExtent l="0" t="0" r="2540" b="0"/>
            <wp:docPr id="126690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054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2B83" w14:textId="77777777" w:rsidR="00826FC0" w:rsidRDefault="00826FC0" w:rsidP="00F51551">
      <w:pPr>
        <w:rPr>
          <w:lang w:val="en" w:eastAsia="en-US"/>
        </w:rPr>
      </w:pPr>
    </w:p>
    <w:p w14:paraId="0D2AFA14" w14:textId="77777777" w:rsidR="00826FC0" w:rsidRDefault="00826FC0" w:rsidP="00826FC0">
      <w:pPr>
        <w:pStyle w:val="Heading2"/>
      </w:pPr>
      <w:r>
        <w:t xml:space="preserve">1.6 Sheet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&lt; 7</w:t>
      </w:r>
    </w:p>
    <w:p w14:paraId="5DB5A661" w14:textId="77777777" w:rsidR="00826FC0" w:rsidRDefault="00826FC0" w:rsidP="00826FC0">
      <w:pPr>
        <w:rPr>
          <w:lang w:val="en" w:eastAsia="en-US"/>
        </w:rPr>
      </w:pPr>
    </w:p>
    <w:p w14:paraId="2498B2F6" w14:textId="77777777" w:rsidR="00826FC0" w:rsidRDefault="00826FC0" w:rsidP="00826FC0">
      <w:pPr>
        <w:rPr>
          <w:lang w:val="en" w:eastAsia="en-US"/>
        </w:rPr>
      </w:pPr>
      <w:r w:rsidRPr="00826FC0">
        <w:rPr>
          <w:noProof/>
          <w:lang w:val="en" w:eastAsia="en-US"/>
        </w:rPr>
        <w:lastRenderedPageBreak/>
        <w:drawing>
          <wp:inline distT="0" distB="0" distL="0" distR="0" wp14:anchorId="037AABB4" wp14:editId="1F46DB5B">
            <wp:extent cx="5274310" cy="1936750"/>
            <wp:effectExtent l="0" t="0" r="2540" b="6350"/>
            <wp:docPr id="104682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271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0623" w14:textId="77777777" w:rsidR="00826FC0" w:rsidRDefault="00826FC0" w:rsidP="00826FC0">
      <w:pPr>
        <w:rPr>
          <w:lang w:val="en" w:eastAsia="en-US"/>
        </w:rPr>
      </w:pPr>
    </w:p>
    <w:p w14:paraId="7DF8508B" w14:textId="77777777" w:rsidR="00826FC0" w:rsidRDefault="00826FC0" w:rsidP="00826FC0">
      <w:pPr>
        <w:pStyle w:val="Heading2"/>
      </w:pPr>
      <w:r>
        <w:t xml:space="preserve">1.7 Sheet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7</w:t>
      </w:r>
    </w:p>
    <w:p w14:paraId="65ABA776" w14:textId="77777777" w:rsidR="00826FC0" w:rsidRDefault="00826FC0" w:rsidP="00826FC0">
      <w:pPr>
        <w:rPr>
          <w:lang w:val="en" w:eastAsia="en-US"/>
        </w:rPr>
      </w:pPr>
    </w:p>
    <w:p w14:paraId="69E71594" w14:textId="77777777" w:rsidR="00826FC0" w:rsidRDefault="00826FC0" w:rsidP="00826FC0">
      <w:pPr>
        <w:rPr>
          <w:lang w:val="en" w:eastAsia="en-US"/>
        </w:rPr>
      </w:pPr>
      <w:r w:rsidRPr="00826FC0">
        <w:rPr>
          <w:noProof/>
          <w:lang w:val="en" w:eastAsia="en-US"/>
        </w:rPr>
        <w:drawing>
          <wp:inline distT="0" distB="0" distL="0" distR="0" wp14:anchorId="35278762" wp14:editId="0A8EB4E5">
            <wp:extent cx="5274310" cy="1184910"/>
            <wp:effectExtent l="0" t="0" r="2540" b="0"/>
            <wp:docPr id="113778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85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97B8" w14:textId="33543B6E" w:rsidR="00826FC0" w:rsidRDefault="00826FC0" w:rsidP="00826FC0">
      <w:pPr>
        <w:pStyle w:val="Heading2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1:</w:t>
      </w:r>
      <w:r w:rsidRPr="00826FC0">
        <w:t xml:space="preserve"> </w:t>
      </w:r>
      <w:hyperlink r:id="rId28" w:history="1">
        <w:r w:rsidR="005C27FF" w:rsidRPr="005C27FF">
          <w:rPr>
            <w:rStyle w:val="Hyperlink"/>
          </w:rPr>
          <w:t>https://docs.google.com/spreadsheets/d/1gnppipuAojJhOZUBPml5OrURG1xHgK87/edit</w:t>
        </w:r>
        <w:r w:rsidR="005C27FF" w:rsidRPr="005C27FF">
          <w:rPr>
            <w:rStyle w:val="Hyperlink"/>
          </w:rPr>
          <w:t>?</w:t>
        </w:r>
        <w:r w:rsidR="005C27FF" w:rsidRPr="005C27FF">
          <w:rPr>
            <w:rStyle w:val="Hyperlink"/>
          </w:rPr>
          <w:t>usp=drive_link&amp;ouid=10582123753</w:t>
        </w:r>
        <w:r w:rsidR="005C27FF" w:rsidRPr="005C27FF">
          <w:rPr>
            <w:rStyle w:val="Hyperlink"/>
          </w:rPr>
          <w:t>0</w:t>
        </w:r>
        <w:r w:rsidR="005C27FF" w:rsidRPr="005C27FF">
          <w:rPr>
            <w:rStyle w:val="Hyperlink"/>
          </w:rPr>
          <w:t>014161169&amp;rtpof=true&amp;sd=true</w:t>
        </w:r>
      </w:hyperlink>
    </w:p>
    <w:p w14:paraId="54939D1E" w14:textId="77777777" w:rsidR="00826FC0" w:rsidRDefault="00826FC0" w:rsidP="00826FC0">
      <w:pPr>
        <w:rPr>
          <w:lang w:val="en" w:eastAsia="en-US"/>
        </w:rPr>
      </w:pPr>
    </w:p>
    <w:p w14:paraId="457DC9E1" w14:textId="77777777" w:rsidR="00826FC0" w:rsidRDefault="00826FC0" w:rsidP="00826FC0">
      <w:pPr>
        <w:rPr>
          <w:lang w:val="en" w:eastAsia="en-US"/>
        </w:rPr>
      </w:pPr>
    </w:p>
    <w:p w14:paraId="090EC985" w14:textId="77777777" w:rsidR="00826FC0" w:rsidRDefault="00826FC0" w:rsidP="00450C6C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</w:t>
      </w:r>
      <w:r w:rsidR="00450C6C">
        <w:t>: Google Sheet</w:t>
      </w:r>
    </w:p>
    <w:p w14:paraId="4BC72D19" w14:textId="2CAE9773" w:rsidR="00450C6C" w:rsidRDefault="004B69CA" w:rsidP="004B69CA">
      <w:pPr>
        <w:pStyle w:val="Heading2"/>
      </w:pPr>
      <w:r>
        <w:t xml:space="preserve">1.1 Sheet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7339AF4C" w14:textId="1E5E29FD" w:rsidR="004B69CA" w:rsidRDefault="004B69CA" w:rsidP="00450C6C">
      <w:pPr>
        <w:rPr>
          <w:lang w:val="en" w:eastAsia="en-US"/>
        </w:rPr>
      </w:pPr>
      <w:r w:rsidRPr="004B69CA">
        <w:rPr>
          <w:noProof/>
          <w:lang w:val="en" w:eastAsia="en-US"/>
        </w:rPr>
        <w:drawing>
          <wp:inline distT="0" distB="0" distL="0" distR="0" wp14:anchorId="7EF29FB2" wp14:editId="3CE55A70">
            <wp:extent cx="4686541" cy="5683542"/>
            <wp:effectExtent l="0" t="0" r="0" b="0"/>
            <wp:docPr id="15271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805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56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C09C" w14:textId="095D342D" w:rsidR="004B69CA" w:rsidRDefault="004B69CA" w:rsidP="004B69CA">
      <w:pPr>
        <w:pStyle w:val="Heading2"/>
      </w:pPr>
      <w:r>
        <w:t xml:space="preserve">1.2 Sheet SV </w:t>
      </w:r>
      <w:proofErr w:type="spellStart"/>
      <w:r>
        <w:t>Ngành</w:t>
      </w:r>
      <w:proofErr w:type="spellEnd"/>
      <w:r>
        <w:t xml:space="preserve"> CNTT</w:t>
      </w:r>
    </w:p>
    <w:p w14:paraId="5CC554F6" w14:textId="77777777" w:rsidR="004B69CA" w:rsidRDefault="004B69CA" w:rsidP="00450C6C">
      <w:pPr>
        <w:rPr>
          <w:lang w:val="en" w:eastAsia="en-US"/>
        </w:rPr>
      </w:pPr>
    </w:p>
    <w:p w14:paraId="357FC67C" w14:textId="77777777" w:rsidR="004B69CA" w:rsidRDefault="004B69CA" w:rsidP="00450C6C">
      <w:pPr>
        <w:rPr>
          <w:lang w:val="en" w:eastAsia="en-US"/>
        </w:rPr>
      </w:pPr>
      <w:r w:rsidRPr="004B69CA">
        <w:rPr>
          <w:noProof/>
          <w:lang w:val="en" w:eastAsia="en-US"/>
        </w:rPr>
        <w:drawing>
          <wp:inline distT="0" distB="0" distL="0" distR="0" wp14:anchorId="0DC6E985" wp14:editId="506610F5">
            <wp:extent cx="5274310" cy="1558925"/>
            <wp:effectExtent l="0" t="0" r="2540" b="3175"/>
            <wp:docPr id="2990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2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5684" w14:textId="77777777" w:rsidR="004B69CA" w:rsidRDefault="004B69CA" w:rsidP="00450C6C">
      <w:pPr>
        <w:rPr>
          <w:lang w:val="en" w:eastAsia="en-US"/>
        </w:rPr>
      </w:pPr>
    </w:p>
    <w:p w14:paraId="4DF49644" w14:textId="77777777" w:rsidR="004B69CA" w:rsidRDefault="004B69CA" w:rsidP="00450C6C">
      <w:pPr>
        <w:rPr>
          <w:lang w:val="en" w:eastAsia="en-US"/>
        </w:rPr>
      </w:pPr>
    </w:p>
    <w:p w14:paraId="54344195" w14:textId="77777777" w:rsidR="004B69CA" w:rsidRDefault="004B69CA" w:rsidP="001E53D6">
      <w:pPr>
        <w:pStyle w:val="Heading2"/>
      </w:pPr>
      <w:r>
        <w:lastRenderedPageBreak/>
        <w:t xml:space="preserve">1.3 Sheet </w:t>
      </w:r>
      <w:r w:rsidRPr="004B69CA">
        <w:t xml:space="preserve">SV lop_DI18T9A1 </w:t>
      </w:r>
      <w:proofErr w:type="spellStart"/>
      <w:r w:rsidR="001E53D6">
        <w:t>mon</w:t>
      </w:r>
      <w:proofErr w:type="spellEnd"/>
      <w:r w:rsidRPr="004B69CA">
        <w:t xml:space="preserve"> NT_CNTT</w:t>
      </w:r>
    </w:p>
    <w:p w14:paraId="63883147" w14:textId="77777777" w:rsidR="001E53D6" w:rsidRDefault="001E53D6" w:rsidP="001E53D6">
      <w:pPr>
        <w:rPr>
          <w:lang w:val="en" w:eastAsia="en-US"/>
        </w:rPr>
      </w:pPr>
    </w:p>
    <w:p w14:paraId="2F01EC30" w14:textId="4F03814B" w:rsidR="001E53D6" w:rsidRDefault="001E53D6" w:rsidP="001E53D6">
      <w:pPr>
        <w:rPr>
          <w:lang w:val="en" w:eastAsia="en-US"/>
        </w:rPr>
      </w:pPr>
      <w:r w:rsidRPr="001E53D6">
        <w:rPr>
          <w:noProof/>
          <w:lang w:val="en" w:eastAsia="en-US"/>
        </w:rPr>
        <w:drawing>
          <wp:inline distT="0" distB="0" distL="0" distR="0" wp14:anchorId="493EDC6A" wp14:editId="7C487EA5">
            <wp:extent cx="5274310" cy="1203325"/>
            <wp:effectExtent l="0" t="0" r="2540" b="0"/>
            <wp:docPr id="97865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556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8A37" w14:textId="77777777" w:rsidR="001E53D6" w:rsidRDefault="001E53D6" w:rsidP="001E53D6">
      <w:pPr>
        <w:pStyle w:val="Heading2"/>
      </w:pPr>
      <w:r>
        <w:t xml:space="preserve">1.4 Sheet SV </w:t>
      </w:r>
      <w:proofErr w:type="spellStart"/>
      <w:r>
        <w:t>Điểm</w:t>
      </w:r>
      <w:proofErr w:type="spellEnd"/>
      <w:r>
        <w:t xml:space="preserve"> D </w:t>
      </w:r>
      <w:proofErr w:type="spellStart"/>
      <w:r>
        <w:t>và</w:t>
      </w:r>
      <w:proofErr w:type="spellEnd"/>
      <w:r>
        <w:t xml:space="preserve"> F</w:t>
      </w:r>
    </w:p>
    <w:p w14:paraId="6CF0233A" w14:textId="77777777" w:rsidR="001E53D6" w:rsidRDefault="001E53D6" w:rsidP="001E53D6">
      <w:pPr>
        <w:rPr>
          <w:lang w:val="en" w:eastAsia="en-US"/>
        </w:rPr>
      </w:pPr>
    </w:p>
    <w:p w14:paraId="5C4343BB" w14:textId="3CC3B243" w:rsidR="001E53D6" w:rsidRDefault="001E53D6" w:rsidP="001E53D6">
      <w:pPr>
        <w:rPr>
          <w:lang w:val="en" w:eastAsia="en-US"/>
        </w:rPr>
      </w:pPr>
      <w:r w:rsidRPr="001E53D6">
        <w:rPr>
          <w:noProof/>
          <w:lang w:val="en" w:eastAsia="en-US"/>
        </w:rPr>
        <w:drawing>
          <wp:inline distT="0" distB="0" distL="0" distR="0" wp14:anchorId="3B8C9CE3" wp14:editId="6D442B9D">
            <wp:extent cx="5274310" cy="946785"/>
            <wp:effectExtent l="0" t="0" r="2540" b="5715"/>
            <wp:docPr id="15572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16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04D3" w14:textId="77777777" w:rsidR="001E53D6" w:rsidRDefault="001E53D6" w:rsidP="001E53D6">
      <w:pPr>
        <w:pStyle w:val="Heading2"/>
      </w:pPr>
      <w:r>
        <w:t xml:space="preserve">1.5 Sheet SV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 </w:t>
      </w:r>
      <w:proofErr w:type="spellStart"/>
      <w:r>
        <w:t>môn</w:t>
      </w:r>
      <w:proofErr w:type="spellEnd"/>
    </w:p>
    <w:p w14:paraId="22D8BC2E" w14:textId="77777777" w:rsidR="001E53D6" w:rsidRDefault="001E53D6" w:rsidP="001E53D6">
      <w:pPr>
        <w:rPr>
          <w:lang w:val="en" w:eastAsia="en-US"/>
        </w:rPr>
      </w:pPr>
    </w:p>
    <w:p w14:paraId="2BED0EE2" w14:textId="3C054617" w:rsidR="001E53D6" w:rsidRDefault="001E53D6" w:rsidP="001E53D6">
      <w:pPr>
        <w:rPr>
          <w:lang w:val="en" w:eastAsia="en-US"/>
        </w:rPr>
      </w:pPr>
      <w:r w:rsidRPr="001E53D6">
        <w:rPr>
          <w:noProof/>
          <w:lang w:val="en" w:eastAsia="en-US"/>
        </w:rPr>
        <w:drawing>
          <wp:inline distT="0" distB="0" distL="0" distR="0" wp14:anchorId="0FDF8861" wp14:editId="25358689">
            <wp:extent cx="5274310" cy="1039495"/>
            <wp:effectExtent l="0" t="0" r="2540" b="8255"/>
            <wp:docPr id="116996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626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BA67" w14:textId="62CCEA9E" w:rsidR="00972BBA" w:rsidRDefault="00972BBA" w:rsidP="00972BBA">
      <w:pPr>
        <w:pStyle w:val="Heading2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2:</w:t>
      </w:r>
      <w:r w:rsidR="005C27FF" w:rsidRPr="005C27FF">
        <w:t xml:space="preserve"> </w:t>
      </w:r>
      <w:hyperlink r:id="rId34" w:history="1">
        <w:r w:rsidR="005C27FF" w:rsidRPr="005C27FF">
          <w:rPr>
            <w:rStyle w:val="Hyperlink"/>
          </w:rPr>
          <w:t>https://docs.google.com/spreadsheets/d/1VOx-jw</w:t>
        </w:r>
        <w:r w:rsidR="005C27FF" w:rsidRPr="005C27FF">
          <w:rPr>
            <w:rStyle w:val="Hyperlink"/>
          </w:rPr>
          <w:t>X</w:t>
        </w:r>
        <w:r w:rsidR="005C27FF" w:rsidRPr="005C27FF">
          <w:rPr>
            <w:rStyle w:val="Hyperlink"/>
          </w:rPr>
          <w:t>4lI7Cw9Y863GKqE8CV_EzJUKdEfaiQoQ8_mE/edit?usp=drive_link</w:t>
        </w:r>
      </w:hyperlink>
    </w:p>
    <w:p w14:paraId="1C10B6DF" w14:textId="4178BBCF" w:rsidR="00516326" w:rsidRDefault="00516326" w:rsidP="00972BBA">
      <w:pPr>
        <w:pStyle w:val="Heading2"/>
      </w:pPr>
    </w:p>
    <w:p w14:paraId="7BEE8C88" w14:textId="77777777" w:rsidR="00972BBA" w:rsidRDefault="00972BBA" w:rsidP="00972BBA">
      <w:pPr>
        <w:rPr>
          <w:lang w:val="en" w:eastAsia="en-US"/>
        </w:rPr>
      </w:pPr>
    </w:p>
    <w:p w14:paraId="481C14F8" w14:textId="77777777" w:rsidR="00972BBA" w:rsidRDefault="00972BBA" w:rsidP="00972BBA">
      <w:pPr>
        <w:rPr>
          <w:lang w:val="en" w:eastAsia="en-US"/>
        </w:rPr>
      </w:pPr>
    </w:p>
    <w:p w14:paraId="30916B7C" w14:textId="77777777" w:rsidR="00972BBA" w:rsidRDefault="00972BBA" w:rsidP="00972BBA">
      <w:pPr>
        <w:rPr>
          <w:lang w:val="en" w:eastAsia="en-US"/>
        </w:rPr>
      </w:pPr>
    </w:p>
    <w:p w14:paraId="7198A077" w14:textId="77777777" w:rsidR="00972BBA" w:rsidRDefault="00972BBA" w:rsidP="00972BBA">
      <w:pPr>
        <w:rPr>
          <w:lang w:val="en" w:eastAsia="en-US"/>
        </w:rPr>
      </w:pPr>
    </w:p>
    <w:p w14:paraId="44581DF0" w14:textId="77777777" w:rsidR="00972BBA" w:rsidRDefault="00972BBA" w:rsidP="00972BBA">
      <w:pPr>
        <w:rPr>
          <w:lang w:val="en" w:eastAsia="en-US"/>
        </w:rPr>
      </w:pPr>
    </w:p>
    <w:p w14:paraId="15112896" w14:textId="77777777" w:rsidR="00972BBA" w:rsidRDefault="00972BBA" w:rsidP="00972BBA">
      <w:pPr>
        <w:rPr>
          <w:lang w:val="en" w:eastAsia="en-US"/>
        </w:rPr>
      </w:pPr>
    </w:p>
    <w:p w14:paraId="4064F1B3" w14:textId="77777777" w:rsidR="00972BBA" w:rsidRDefault="00972BBA" w:rsidP="00972BBA">
      <w:pPr>
        <w:rPr>
          <w:lang w:val="en" w:eastAsia="en-US"/>
        </w:rPr>
      </w:pPr>
    </w:p>
    <w:p w14:paraId="418CDCF7" w14:textId="77777777" w:rsidR="00972BBA" w:rsidRDefault="00972BBA" w:rsidP="00972BBA">
      <w:pPr>
        <w:rPr>
          <w:lang w:val="en" w:eastAsia="en-US"/>
        </w:rPr>
      </w:pPr>
    </w:p>
    <w:p w14:paraId="7D74734F" w14:textId="77777777" w:rsidR="00972BBA" w:rsidRDefault="00972BBA" w:rsidP="00972BBA">
      <w:pPr>
        <w:rPr>
          <w:lang w:val="en" w:eastAsia="en-US"/>
        </w:rPr>
      </w:pPr>
    </w:p>
    <w:p w14:paraId="6B3CE26B" w14:textId="77777777" w:rsidR="00972BBA" w:rsidRDefault="00972BBA" w:rsidP="00972BBA">
      <w:pPr>
        <w:rPr>
          <w:lang w:val="en" w:eastAsia="en-US"/>
        </w:rPr>
      </w:pPr>
    </w:p>
    <w:p w14:paraId="05D8F5D4" w14:textId="77777777" w:rsidR="00972BBA" w:rsidRDefault="00972BBA" w:rsidP="00972BBA">
      <w:pPr>
        <w:rPr>
          <w:lang w:val="en" w:eastAsia="en-US"/>
        </w:rPr>
      </w:pPr>
    </w:p>
    <w:p w14:paraId="22E64D3C" w14:textId="77777777" w:rsidR="00972BBA" w:rsidRDefault="00972BBA" w:rsidP="00972BBA">
      <w:pPr>
        <w:rPr>
          <w:lang w:val="en" w:eastAsia="en-US"/>
        </w:rPr>
      </w:pPr>
    </w:p>
    <w:p w14:paraId="0AB6536F" w14:textId="77777777" w:rsidR="00972BBA" w:rsidRDefault="00972BBA" w:rsidP="00972BBA">
      <w:pPr>
        <w:rPr>
          <w:lang w:val="en" w:eastAsia="en-US"/>
        </w:rPr>
      </w:pPr>
    </w:p>
    <w:p w14:paraId="406C9B51" w14:textId="77777777" w:rsidR="00972BBA" w:rsidRDefault="00972BBA" w:rsidP="00972BBA">
      <w:pPr>
        <w:rPr>
          <w:lang w:val="en" w:eastAsia="en-US"/>
        </w:rPr>
      </w:pPr>
    </w:p>
    <w:p w14:paraId="13114B7F" w14:textId="77777777" w:rsidR="00972BBA" w:rsidRDefault="00972BBA" w:rsidP="00972BBA">
      <w:pPr>
        <w:rPr>
          <w:lang w:val="en" w:eastAsia="en-US"/>
        </w:rPr>
      </w:pPr>
    </w:p>
    <w:p w14:paraId="5F209688" w14:textId="77777777" w:rsidR="00972BBA" w:rsidRDefault="00972BBA" w:rsidP="00972BBA">
      <w:pPr>
        <w:rPr>
          <w:lang w:val="en" w:eastAsia="en-US"/>
        </w:rPr>
      </w:pPr>
    </w:p>
    <w:p w14:paraId="0F91A84D" w14:textId="77777777" w:rsidR="00972BBA" w:rsidRDefault="00972BBA" w:rsidP="00972BBA">
      <w:pPr>
        <w:rPr>
          <w:lang w:val="en" w:eastAsia="en-US"/>
        </w:rPr>
      </w:pPr>
    </w:p>
    <w:p w14:paraId="376EEF08" w14:textId="77777777" w:rsidR="00972BBA" w:rsidRDefault="00972BBA" w:rsidP="00972BBA">
      <w:pPr>
        <w:rPr>
          <w:lang w:val="en" w:eastAsia="en-US"/>
        </w:rPr>
      </w:pPr>
    </w:p>
    <w:p w14:paraId="709D6E7F" w14:textId="025B2607" w:rsidR="00972BBA" w:rsidRDefault="00972BBA" w:rsidP="00972BBA">
      <w:pPr>
        <w:pStyle w:val="Heading1"/>
        <w:rPr>
          <w:lang w:val="en" w:eastAsia="en-US"/>
        </w:rPr>
      </w:pPr>
      <w:r>
        <w:rPr>
          <w:lang w:val="en" w:eastAsia="en-US"/>
        </w:rPr>
        <w:lastRenderedPageBreak/>
        <w:t xml:space="preserve">Lab 4: </w:t>
      </w:r>
      <w:r w:rsidRPr="00972BBA">
        <w:rPr>
          <w:lang w:val="en" w:eastAsia="en-US"/>
        </w:rPr>
        <w:t>Microsoft Powerpoint</w:t>
      </w:r>
    </w:p>
    <w:p w14:paraId="65333464" w14:textId="77777777" w:rsidR="00972BBA" w:rsidRDefault="00972BBA" w:rsidP="00972BBA">
      <w:pPr>
        <w:pStyle w:val="Heading2"/>
      </w:pPr>
      <w:r>
        <w:t xml:space="preserve">1.1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</w:t>
      </w:r>
    </w:p>
    <w:p w14:paraId="28B08593" w14:textId="77777777" w:rsidR="00A91158" w:rsidRDefault="00A91158" w:rsidP="00A91158">
      <w:pPr>
        <w:rPr>
          <w:lang w:val="en" w:eastAsia="en-US"/>
        </w:rPr>
      </w:pPr>
    </w:p>
    <w:p w14:paraId="5A9FADCB" w14:textId="77777777" w:rsidR="005C27FF" w:rsidRDefault="00A91158" w:rsidP="005C27FF">
      <w:r w:rsidRPr="00A91158">
        <w:rPr>
          <w:noProof/>
          <w:lang w:val="en" w:eastAsia="en-US"/>
        </w:rPr>
        <w:drawing>
          <wp:inline distT="0" distB="0" distL="0" distR="0" wp14:anchorId="744C9A5B" wp14:editId="21FCEE5F">
            <wp:extent cx="5274310" cy="3140710"/>
            <wp:effectExtent l="0" t="0" r="2540" b="2540"/>
            <wp:docPr id="104044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430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BF77" w14:textId="7A8BF05E" w:rsidR="00972BBA" w:rsidRPr="005C27FF" w:rsidRDefault="00A91158" w:rsidP="005C27FF">
      <w:pPr>
        <w:pStyle w:val="Heading2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1: </w:t>
      </w:r>
      <w:hyperlink r:id="rId36" w:history="1">
        <w:r w:rsidR="005C27FF" w:rsidRPr="005C27FF">
          <w:rPr>
            <w:rStyle w:val="Hyperlink"/>
          </w:rPr>
          <w:t>https://docs.google.com/presentation/d/19EYPnwYpWSGYVigDw0sBV2xEWcNrxi54</w:t>
        </w:r>
        <w:r w:rsidR="005C27FF" w:rsidRPr="005C27FF">
          <w:rPr>
            <w:rStyle w:val="Hyperlink"/>
          </w:rPr>
          <w:t>/</w:t>
        </w:r>
        <w:r w:rsidR="005C27FF" w:rsidRPr="005C27FF">
          <w:rPr>
            <w:rStyle w:val="Hyperlink"/>
          </w:rPr>
          <w:t>edit?usp=drive_link&amp;ouid=105821237530014161169&amp;rtpof=true&amp;sd=true</w:t>
        </w:r>
      </w:hyperlink>
    </w:p>
    <w:p w14:paraId="1B43D832" w14:textId="1298D9FA" w:rsidR="00A91158" w:rsidRDefault="00A91158" w:rsidP="00A91158">
      <w:pPr>
        <w:pStyle w:val="Heading2"/>
      </w:pPr>
      <w:r>
        <w:t xml:space="preserve">1.2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</w:t>
      </w:r>
    </w:p>
    <w:p w14:paraId="194C4D37" w14:textId="5834B9AD" w:rsidR="00A91158" w:rsidRPr="00A91158" w:rsidRDefault="00A91158" w:rsidP="00A91158">
      <w:pPr>
        <w:rPr>
          <w:lang w:val="en" w:eastAsia="en-US"/>
        </w:rPr>
      </w:pPr>
      <w:r w:rsidRPr="00A91158">
        <w:rPr>
          <w:noProof/>
          <w:lang w:val="en" w:eastAsia="en-US"/>
        </w:rPr>
        <w:drawing>
          <wp:inline distT="0" distB="0" distL="0" distR="0" wp14:anchorId="79C3FB89" wp14:editId="23BDFAF8">
            <wp:extent cx="5274310" cy="3120390"/>
            <wp:effectExtent l="0" t="0" r="2540" b="3810"/>
            <wp:docPr id="207911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40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6030" w14:textId="0FE8E72F" w:rsidR="00A91158" w:rsidRDefault="00A91158" w:rsidP="00A91158">
      <w:pPr>
        <w:pStyle w:val="Heading2"/>
      </w:pPr>
      <w:proofErr w:type="spellStart"/>
      <w:r>
        <w:lastRenderedPageBreak/>
        <w:t>Đường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2:</w:t>
      </w:r>
      <w:r w:rsidRPr="00A91158">
        <w:rPr>
          <w:noProof/>
        </w:rPr>
        <w:t xml:space="preserve"> </w:t>
      </w:r>
      <w:hyperlink r:id="rId38" w:history="1">
        <w:r w:rsidR="005C27FF" w:rsidRPr="005C27FF">
          <w:rPr>
            <w:rStyle w:val="Hyperlink"/>
            <w:noProof/>
          </w:rPr>
          <w:t>https://docs.google.com/presentation/d/1KqxIbsr-3XbkVkIY2pzmRUDsqL0kcooJ/edit?usp=drive_link&amp;ouid=105821237530014161169&amp;rtpof=true&amp;sd</w:t>
        </w:r>
        <w:r w:rsidR="005C27FF" w:rsidRPr="005C27FF">
          <w:rPr>
            <w:rStyle w:val="Hyperlink"/>
            <w:noProof/>
          </w:rPr>
          <w:t>=</w:t>
        </w:r>
        <w:r w:rsidR="005C27FF" w:rsidRPr="005C27FF">
          <w:rPr>
            <w:rStyle w:val="Hyperlink"/>
            <w:noProof/>
          </w:rPr>
          <w:t>true</w:t>
        </w:r>
      </w:hyperlink>
    </w:p>
    <w:p w14:paraId="25476452" w14:textId="172049D5" w:rsidR="00A91158" w:rsidRPr="00A91158" w:rsidRDefault="00A91158" w:rsidP="005C27FF">
      <w:pPr>
        <w:pStyle w:val="Heading2"/>
        <w:numPr>
          <w:ilvl w:val="0"/>
          <w:numId w:val="0"/>
        </w:numPr>
        <w:sectPr w:rsidR="00A91158" w:rsidRPr="00A91158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38C32827" w14:textId="1B002338" w:rsidR="00A91158" w:rsidRDefault="00A91158" w:rsidP="00A91158">
      <w:pPr>
        <w:pStyle w:val="Heading1"/>
      </w:pPr>
      <w:r>
        <w:lastRenderedPageBreak/>
        <w:t xml:space="preserve">Lab 5: </w:t>
      </w:r>
      <w:r w:rsidRPr="00A91158">
        <w:t>TẠO, QUẢN LÝ VÀ CHIA SẺ NỘI DUNG SỐ</w:t>
      </w:r>
    </w:p>
    <w:p w14:paraId="3B3E76C4" w14:textId="31468D3E" w:rsidR="004529F9" w:rsidRDefault="004529F9" w:rsidP="004529F9">
      <w:pPr>
        <w:pStyle w:val="Heading2"/>
      </w:pPr>
      <w:r w:rsidRPr="004529F9">
        <w:t> </w:t>
      </w:r>
      <w:r>
        <w:t>L</w:t>
      </w:r>
      <w:r w:rsidRPr="004529F9">
        <w:t xml:space="preserve">ink </w:t>
      </w:r>
      <w:proofErr w:type="spellStart"/>
      <w:r w:rsidRPr="004529F9">
        <w:t>đến</w:t>
      </w:r>
      <w:proofErr w:type="spellEnd"/>
      <w:r w:rsidRPr="004529F9">
        <w:t xml:space="preserve"> repository </w:t>
      </w:r>
      <w:proofErr w:type="spellStart"/>
      <w:r w:rsidRPr="004529F9">
        <w:t>github</w:t>
      </w:r>
      <w:proofErr w:type="spellEnd"/>
      <w:r>
        <w:t>:</w:t>
      </w:r>
    </w:p>
    <w:p w14:paraId="4BB9685E" w14:textId="7AB0D7C2" w:rsidR="004529F9" w:rsidRPr="004529F9" w:rsidRDefault="004529F9" w:rsidP="004529F9">
      <w:pPr>
        <w:pStyle w:val="Heading2"/>
      </w:pPr>
      <w:hyperlink r:id="rId39" w:history="1">
        <w:r w:rsidRPr="00F219F0">
          <w:rPr>
            <w:rStyle w:val="Hyperlink"/>
          </w:rPr>
          <w:t>https://github.com/truongb2604680-spec/CT005_B2604680_Lab05</w:t>
        </w:r>
      </w:hyperlink>
    </w:p>
    <w:p w14:paraId="420A07CD" w14:textId="77777777" w:rsidR="00A91158" w:rsidRPr="00A91158" w:rsidRDefault="00A91158" w:rsidP="00A91158">
      <w:pPr>
        <w:sectPr w:rsidR="00A91158" w:rsidRPr="00A91158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15DA21CF" w14:textId="77777777" w:rsidR="00516326" w:rsidRDefault="00516326">
      <w:pPr>
        <w:sectPr w:rsidR="00516326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6C4FCFF9" w14:textId="77777777" w:rsidR="00516326" w:rsidRDefault="00516326">
      <w:pPr>
        <w:sectPr w:rsidR="00516326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4CEA7220" w14:textId="77777777" w:rsidR="00516326" w:rsidRDefault="00516326">
      <w:pPr>
        <w:sectPr w:rsidR="00516326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59291A67" w14:textId="77777777" w:rsidR="00516326" w:rsidRDefault="00516326">
      <w:pPr>
        <w:sectPr w:rsidR="00516326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18E6C706" w14:textId="77777777" w:rsidR="00516326" w:rsidRDefault="00516326">
      <w:pPr>
        <w:sectPr w:rsidR="00516326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686DF058" w14:textId="77777777" w:rsidR="00516326" w:rsidRDefault="00516326"/>
    <w:sectPr w:rsidR="0051632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F2CFB" w14:textId="77777777" w:rsidR="0046425D" w:rsidRDefault="0046425D" w:rsidP="002734F1">
      <w:r>
        <w:separator/>
      </w:r>
    </w:p>
  </w:endnote>
  <w:endnote w:type="continuationSeparator" w:id="0">
    <w:p w14:paraId="51021747" w14:textId="77777777" w:rsidR="0046425D" w:rsidRDefault="0046425D" w:rsidP="00273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A0225" w14:textId="77777777" w:rsidR="0046425D" w:rsidRDefault="0046425D" w:rsidP="002734F1">
      <w:r>
        <w:separator/>
      </w:r>
    </w:p>
  </w:footnote>
  <w:footnote w:type="continuationSeparator" w:id="0">
    <w:p w14:paraId="12724EAF" w14:textId="77777777" w:rsidR="0046425D" w:rsidRDefault="0046425D" w:rsidP="00273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813A483"/>
    <w:multiLevelType w:val="multilevel"/>
    <w:tmpl w:val="1813A483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0" w:firstLine="0"/>
      </w:pPr>
      <w:rPr>
        <w:rFonts w:hint="default"/>
      </w:rPr>
    </w:lvl>
  </w:abstractNum>
  <w:num w:numId="1" w16cid:durableId="2076736553">
    <w:abstractNumId w:val="10"/>
  </w:num>
  <w:num w:numId="2" w16cid:durableId="856045582">
    <w:abstractNumId w:val="9"/>
  </w:num>
  <w:num w:numId="3" w16cid:durableId="1435587644">
    <w:abstractNumId w:val="7"/>
  </w:num>
  <w:num w:numId="4" w16cid:durableId="1650210901">
    <w:abstractNumId w:val="6"/>
  </w:num>
  <w:num w:numId="5" w16cid:durableId="1400207244">
    <w:abstractNumId w:val="5"/>
  </w:num>
  <w:num w:numId="6" w16cid:durableId="767459290">
    <w:abstractNumId w:val="4"/>
  </w:num>
  <w:num w:numId="7" w16cid:durableId="2028020701">
    <w:abstractNumId w:val="8"/>
  </w:num>
  <w:num w:numId="8" w16cid:durableId="1460760066">
    <w:abstractNumId w:val="3"/>
  </w:num>
  <w:num w:numId="9" w16cid:durableId="817765217">
    <w:abstractNumId w:val="2"/>
  </w:num>
  <w:num w:numId="10" w16cid:durableId="1377509857">
    <w:abstractNumId w:val="1"/>
  </w:num>
  <w:num w:numId="11" w16cid:durableId="166890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286A38"/>
    <w:rsid w:val="00050A31"/>
    <w:rsid w:val="000716D2"/>
    <w:rsid w:val="00071AAB"/>
    <w:rsid w:val="000B76C4"/>
    <w:rsid w:val="000C5610"/>
    <w:rsid w:val="000E6552"/>
    <w:rsid w:val="000F3A4F"/>
    <w:rsid w:val="000F59AC"/>
    <w:rsid w:val="00115399"/>
    <w:rsid w:val="001364FE"/>
    <w:rsid w:val="001368DD"/>
    <w:rsid w:val="00143257"/>
    <w:rsid w:val="00147DB3"/>
    <w:rsid w:val="001518A5"/>
    <w:rsid w:val="00170095"/>
    <w:rsid w:val="00170E4F"/>
    <w:rsid w:val="001743F4"/>
    <w:rsid w:val="00187C33"/>
    <w:rsid w:val="001936B7"/>
    <w:rsid w:val="00196AB1"/>
    <w:rsid w:val="001E53D6"/>
    <w:rsid w:val="00201333"/>
    <w:rsid w:val="00210FA7"/>
    <w:rsid w:val="00216417"/>
    <w:rsid w:val="002441AD"/>
    <w:rsid w:val="0026631D"/>
    <w:rsid w:val="002734F1"/>
    <w:rsid w:val="002C2F53"/>
    <w:rsid w:val="00301C27"/>
    <w:rsid w:val="0033518C"/>
    <w:rsid w:val="003437C2"/>
    <w:rsid w:val="00377186"/>
    <w:rsid w:val="003A1C03"/>
    <w:rsid w:val="00414627"/>
    <w:rsid w:val="00425D63"/>
    <w:rsid w:val="00450C6C"/>
    <w:rsid w:val="004529F9"/>
    <w:rsid w:val="0046425D"/>
    <w:rsid w:val="004643D8"/>
    <w:rsid w:val="00497C24"/>
    <w:rsid w:val="004B69CA"/>
    <w:rsid w:val="004C7BA5"/>
    <w:rsid w:val="004E7628"/>
    <w:rsid w:val="004F48F2"/>
    <w:rsid w:val="005149B1"/>
    <w:rsid w:val="00516326"/>
    <w:rsid w:val="005647F2"/>
    <w:rsid w:val="005662D1"/>
    <w:rsid w:val="00573A09"/>
    <w:rsid w:val="005A4526"/>
    <w:rsid w:val="005B011C"/>
    <w:rsid w:val="005C1B16"/>
    <w:rsid w:val="005C27FF"/>
    <w:rsid w:val="005E53D0"/>
    <w:rsid w:val="006002EB"/>
    <w:rsid w:val="006128EF"/>
    <w:rsid w:val="006264B4"/>
    <w:rsid w:val="00642D63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26FC0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72BBA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158"/>
    <w:rsid w:val="00A91424"/>
    <w:rsid w:val="00AA2C77"/>
    <w:rsid w:val="00AC3FB9"/>
    <w:rsid w:val="00AC702A"/>
    <w:rsid w:val="00AD226F"/>
    <w:rsid w:val="00AD26A2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43442"/>
    <w:rsid w:val="00E64C21"/>
    <w:rsid w:val="00EB2960"/>
    <w:rsid w:val="00EC24C6"/>
    <w:rsid w:val="00EF2933"/>
    <w:rsid w:val="00F05146"/>
    <w:rsid w:val="00F1115D"/>
    <w:rsid w:val="00F3513C"/>
    <w:rsid w:val="00F465C5"/>
    <w:rsid w:val="00F51551"/>
    <w:rsid w:val="00F5180D"/>
    <w:rsid w:val="00F51B21"/>
    <w:rsid w:val="00F51D87"/>
    <w:rsid w:val="00F8455C"/>
    <w:rsid w:val="062F7028"/>
    <w:rsid w:val="20E302EF"/>
    <w:rsid w:val="28A86437"/>
    <w:rsid w:val="48EF00A2"/>
    <w:rsid w:val="514D52EF"/>
    <w:rsid w:val="73906D9F"/>
    <w:rsid w:val="7628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B2D69"/>
  <w15:docId w15:val="{4400259D-FB26-42E8-9B4E-B516660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5" w:qFormat="0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120"/>
      <w:jc w:val="center"/>
      <w:outlineLvl w:val="0"/>
    </w:pPr>
    <w:rPr>
      <w:rFonts w:ascii="Times New Roman" w:hAnsi="Times New Roman"/>
      <w:b/>
      <w:bCs/>
      <w:caps/>
      <w:kern w:val="44"/>
      <w:sz w:val="32"/>
      <w:szCs w:val="32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tabs>
        <w:tab w:val="left" w:pos="425"/>
        <w:tab w:val="left" w:pos="567"/>
      </w:tabs>
      <w:spacing w:before="120" w:after="120"/>
      <w:outlineLvl w:val="1"/>
    </w:pPr>
    <w:rPr>
      <w:rFonts w:ascii="Times New Roman" w:eastAsia="SimSun" w:hAnsi="Times New Roman"/>
      <w:b/>
      <w:bCs/>
      <w:i/>
      <w:iCs/>
      <w:sz w:val="28"/>
      <w:szCs w:val="28"/>
      <w:lang w:val="en" w:eastAsia="en-US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2"/>
      </w:numPr>
    </w:pPr>
  </w:style>
  <w:style w:type="paragraph" w:styleId="ListBullet2">
    <w:name w:val="List Bullet 2"/>
    <w:basedOn w:val="Normal"/>
    <w:qFormat/>
    <w:pPr>
      <w:numPr>
        <w:numId w:val="3"/>
      </w:numPr>
    </w:pPr>
  </w:style>
  <w:style w:type="paragraph" w:styleId="ListBullet3">
    <w:name w:val="List Bullet 3"/>
    <w:basedOn w:val="Normal"/>
    <w:qFormat/>
    <w:pPr>
      <w:numPr>
        <w:numId w:val="4"/>
      </w:numPr>
    </w:pPr>
  </w:style>
  <w:style w:type="paragraph" w:styleId="ListBullet4">
    <w:name w:val="List Bullet 4"/>
    <w:basedOn w:val="Normal"/>
    <w:qFormat/>
    <w:pPr>
      <w:numPr>
        <w:numId w:val="5"/>
      </w:numPr>
    </w:pPr>
  </w:style>
  <w:style w:type="paragraph" w:styleId="ListBullet5">
    <w:name w:val="List Bullet 5"/>
    <w:basedOn w:val="Normal"/>
    <w:qFormat/>
    <w:pPr>
      <w:numPr>
        <w:numId w:val="6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7"/>
      </w:numPr>
    </w:pPr>
  </w:style>
  <w:style w:type="paragraph" w:styleId="ListNumber2">
    <w:name w:val="List Number 2"/>
    <w:basedOn w:val="Normal"/>
    <w:qFormat/>
    <w:pPr>
      <w:numPr>
        <w:numId w:val="8"/>
      </w:numPr>
    </w:pPr>
  </w:style>
  <w:style w:type="paragraph" w:styleId="ListNumber3">
    <w:name w:val="List Number 3"/>
    <w:basedOn w:val="Normal"/>
    <w:qFormat/>
    <w:pPr>
      <w:numPr>
        <w:numId w:val="9"/>
      </w:numPr>
    </w:pPr>
  </w:style>
  <w:style w:type="paragraph" w:styleId="ListNumber4">
    <w:name w:val="List Number 4"/>
    <w:basedOn w:val="Normal"/>
    <w:qFormat/>
    <w:pPr>
      <w:numPr>
        <w:numId w:val="10"/>
      </w:numPr>
    </w:pPr>
  </w:style>
  <w:style w:type="paragraph" w:styleId="ListNumber5">
    <w:name w:val="List Number 5"/>
    <w:basedOn w:val="Normal"/>
    <w:qFormat/>
    <w:pPr>
      <w:numPr>
        <w:numId w:val="11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42D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hyperlink" Target="https://github.com/truongb2604680-spec/CT005_B2604680_Lab05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docs.google.com/spreadsheets/d/1VOx-jwX4lI7Cw9Y863GKqE8CV_EzJUKdEfaiQoQ8_mE/edit?usp=drive_link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ocs.google.com/document/d/1Ur-NkUvezQnzju8_jzOrCpwAXnH7DESF92zBgCg_dAs/edit?usp=drive_link" TargetMode="External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.wps.com/l/cbTaqkT9S2IWpAbo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hyperlink" Target="https://docs.google.com/spreadsheets/d/1gnppipuAojJhOZUBPml5OrURG1xHgK87/edit?usp=drive_link&amp;ouid=105821237530014161169&amp;rtpof=true&amp;sd=true" TargetMode="External"/><Relationship Id="rId36" Type="http://schemas.openxmlformats.org/officeDocument/2006/relationships/hyperlink" Target="https://docs.google.com/presentation/d/19EYPnwYpWSGYVigDw0sBV2xEWcNrxi54/edit?usp=drive_link&amp;ouid=105821237530014161169&amp;rtpof=true&amp;sd=true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s://docs.google.com/document/d/15tkX5Er9YKxtej55_QdHhxN7c3HEzNpR/edit?usp=drive_link&amp;ouid=105821237530014161169&amp;rtpof=true&amp;sd=true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hyperlink" Target="https://docs.google.com/presentation/d/1KqxIbsr-3XbkVkIY2pzmRUDsqL0kcooJ/edit?usp=drive_link&amp;ouid=105821237530014161169&amp;rtpof=true&amp;sd=true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D7B0F8A-00B9-4E42-95B7-502890039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 Minh Truong B2604680</dc:creator>
  <cp:lastModifiedBy>Vo Minh Truong - B2604680</cp:lastModifiedBy>
  <cp:revision>2</cp:revision>
  <cp:lastPrinted>2026-09-25T16:45:00Z</cp:lastPrinted>
  <dcterms:created xsi:type="dcterms:W3CDTF">2026-09-25T16:46:00Z</dcterms:created>
  <dcterms:modified xsi:type="dcterms:W3CDTF">2026-09-25T16:46:00Z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C094BDF0A4F14F00ADDE4FD3473BD7ED_13</vt:lpwstr>
  </property>
  <property fmtid="{D5CDD505-2E9C-101B-9397-08002B2CF9AE}" pid="4" name="KSOTemplateDocerSaveRecord">
    <vt:lpwstr>eyJoZGlkIjoiMDEwM2MxMTQ4MTkwZmQ4OWEyMzQzNzc2NThkZTI4NTgiLCJ1c2VySWQiOiIxMzc0NDA2MjYwMjUyIn0=</vt:lpwstr>
  </property>
</Properties>
</file>